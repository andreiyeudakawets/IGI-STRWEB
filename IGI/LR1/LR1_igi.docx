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jc w:val="center"/>
        <w:rPr>
          <w:rFonts w:hint="default"/>
          <w:b/>
          <w:bCs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Отчет по лабораторной работе №1 по дисциплине избранные главы информатики.</w:t>
      </w:r>
    </w:p>
    <w:p>
      <w:pPr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Евдоковец А. В. гр. 253505</w:t>
      </w:r>
    </w:p>
    <w:p>
      <w:pPr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>Задание 1.</w:t>
      </w:r>
    </w:p>
    <w:p>
      <w:pPr>
        <w:rPr>
          <w:rFonts w:hint="default"/>
          <w:b/>
          <w:bCs/>
          <w:sz w:val="24"/>
          <w:szCs w:val="24"/>
          <w:lang w:val="ru-RU"/>
        </w:rPr>
      </w:pPr>
      <w:r>
        <w:drawing>
          <wp:inline distT="0" distB="0" distL="114300" distR="114300">
            <wp:extent cx="4098290" cy="2731770"/>
            <wp:effectExtent l="0" t="0" r="1270" b="11430"/>
            <wp:docPr id="33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Изображение 19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98290" cy="2731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>Задание 2.</w:t>
      </w:r>
    </w:p>
    <w:p>
      <w:pPr>
        <w:rPr>
          <w:rFonts w:hint="default"/>
          <w:b/>
          <w:bCs/>
          <w:sz w:val="24"/>
          <w:szCs w:val="24"/>
          <w:lang w:val="ru-RU"/>
        </w:rPr>
      </w:pPr>
      <w:bookmarkStart w:id="0" w:name="_GoBack"/>
      <w:r>
        <w:drawing>
          <wp:inline distT="0" distB="0" distL="114300" distR="114300">
            <wp:extent cx="4577715" cy="3987800"/>
            <wp:effectExtent l="0" t="0" r="9525" b="5080"/>
            <wp:docPr id="26" name="Изображение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Изображение 2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77715" cy="398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>
      <w:pPr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>Задание 3.</w:t>
      </w:r>
    </w:p>
    <w:p>
      <w:pPr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В папке IGI/LR1 выполним клонирование удалённого репозитория.</w:t>
      </w:r>
    </w:p>
    <w:p>
      <w:r>
        <w:drawing>
          <wp:inline distT="0" distB="0" distL="114300" distR="114300">
            <wp:extent cx="5273040" cy="949325"/>
            <wp:effectExtent l="0" t="0" r="0" b="10795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4"/>
          <w:szCs w:val="24"/>
          <w:lang w:val="ru-RU"/>
        </w:rPr>
      </w:pPr>
    </w:p>
    <w:p>
      <w:pPr>
        <w:rPr>
          <w:rFonts w:hint="default"/>
          <w:b/>
          <w:bCs/>
          <w:sz w:val="24"/>
          <w:szCs w:val="24"/>
          <w:lang w:val="ru-RU"/>
        </w:rPr>
      </w:pPr>
      <w:r>
        <w:rPr>
          <w:rFonts w:hint="default"/>
          <w:b/>
          <w:bCs/>
          <w:sz w:val="24"/>
          <w:szCs w:val="24"/>
          <w:lang w:val="ru-RU"/>
        </w:rPr>
        <w:t>Задание 4.</w:t>
      </w:r>
    </w:p>
    <w:p>
      <w:pPr>
        <w:numPr>
          <w:ilvl w:val="0"/>
          <w:numId w:val="11"/>
        </w:numPr>
        <w:ind w:left="708" w:leftChars="0" w:firstLine="0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Проиндексировали несколько элементов</w:t>
      </w:r>
    </w:p>
    <w:p>
      <w:pPr>
        <w:numPr>
          <w:numId w:val="0"/>
        </w:numPr>
        <w:rPr>
          <w:rFonts w:hint="default"/>
          <w:sz w:val="24"/>
          <w:szCs w:val="24"/>
          <w:lang w:val="ru-RU"/>
        </w:rPr>
      </w:pPr>
      <w:r>
        <w:drawing>
          <wp:inline distT="0" distB="0" distL="114300" distR="114300">
            <wp:extent cx="5271770" cy="840105"/>
            <wp:effectExtent l="0" t="0" r="1270" b="13335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840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708" w:leftChars="0" w:firstLine="0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Внесли изменения (</w:t>
      </w:r>
      <w:r>
        <w:rPr>
          <w:rFonts w:hint="default"/>
          <w:sz w:val="24"/>
          <w:szCs w:val="24"/>
          <w:lang w:val="en-US"/>
        </w:rPr>
        <w:t>echo</w:t>
      </w:r>
      <w:r>
        <w:rPr>
          <w:rFonts w:hint="default"/>
          <w:sz w:val="24"/>
          <w:szCs w:val="24"/>
          <w:lang w:val="ru-RU"/>
        </w:rPr>
        <w:t>)</w:t>
      </w:r>
    </w:p>
    <w:p>
      <w:pPr>
        <w:numPr>
          <w:ilvl w:val="0"/>
          <w:numId w:val="11"/>
        </w:numPr>
        <w:ind w:left="708" w:leftChars="0" w:firstLine="0" w:firstLineChars="0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ru-RU"/>
        </w:rPr>
        <w:t>Проиндексировали и выполнили коммит</w:t>
      </w:r>
    </w:p>
    <w:p>
      <w:pPr>
        <w:numPr>
          <w:numId w:val="0"/>
        </w:numPr>
        <w:rPr>
          <w:rFonts w:hint="default"/>
          <w:sz w:val="24"/>
          <w:szCs w:val="24"/>
          <w:lang w:val="ru-RU"/>
        </w:rPr>
      </w:pPr>
      <w:r>
        <w:drawing>
          <wp:inline distT="0" distB="0" distL="114300" distR="114300">
            <wp:extent cx="5271135" cy="1596390"/>
            <wp:effectExtent l="0" t="0" r="1905" b="381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96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708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ru-RU"/>
        </w:rPr>
        <w:t xml:space="preserve">Добавили файл </w:t>
      </w:r>
      <w:r>
        <w:rPr>
          <w:rFonts w:hint="default"/>
          <w:sz w:val="24"/>
          <w:szCs w:val="24"/>
          <w:lang w:val="en-US"/>
        </w:rPr>
        <w:t xml:space="preserve">text.txt </w:t>
      </w:r>
      <w:r>
        <w:rPr>
          <w:rFonts w:hint="default"/>
          <w:sz w:val="24"/>
          <w:szCs w:val="24"/>
          <w:lang w:val="ru-RU"/>
        </w:rPr>
        <w:t xml:space="preserve">и удалили группу файлов с расширением </w:t>
      </w:r>
      <w:r>
        <w:rPr>
          <w:rFonts w:hint="default"/>
          <w:sz w:val="24"/>
          <w:szCs w:val="24"/>
          <w:lang w:val="en-US"/>
        </w:rPr>
        <w:t>.py</w:t>
      </w:r>
    </w:p>
    <w:p>
      <w:pPr>
        <w:numPr>
          <w:numId w:val="0"/>
        </w:numPr>
        <w:rPr>
          <w:rFonts w:hint="default"/>
          <w:sz w:val="24"/>
          <w:szCs w:val="24"/>
          <w:lang w:val="en-US"/>
        </w:rPr>
      </w:pPr>
      <w:r>
        <w:drawing>
          <wp:inline distT="0" distB="0" distL="114300" distR="114300">
            <wp:extent cx="5273040" cy="817245"/>
            <wp:effectExtent l="0" t="0" r="0" b="571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817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708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ru-RU"/>
        </w:rPr>
        <w:t>Изменили название файла</w:t>
      </w:r>
    </w:p>
    <w:p>
      <w:pPr>
        <w:numPr>
          <w:numId w:val="0"/>
        </w:numPr>
      </w:pPr>
      <w:r>
        <w:drawing>
          <wp:inline distT="0" distB="0" distL="114300" distR="114300">
            <wp:extent cx="2800350" cy="533400"/>
            <wp:effectExtent l="0" t="0" r="3810" b="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ind w:left="708" w:leftChars="0" w:firstLine="0" w:firstLineChars="0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ru-RU"/>
        </w:rPr>
        <w:t xml:space="preserve">Создали </w:t>
      </w:r>
      <w:r>
        <w:rPr>
          <w:rFonts w:hint="default"/>
          <w:sz w:val="24"/>
          <w:szCs w:val="24"/>
          <w:lang w:val="en-US"/>
        </w:rPr>
        <w:t xml:space="preserve">git </w:t>
      </w:r>
      <w:r>
        <w:rPr>
          <w:rFonts w:hint="default"/>
          <w:sz w:val="24"/>
          <w:szCs w:val="24"/>
          <w:lang w:val="ru-RU"/>
        </w:rPr>
        <w:t xml:space="preserve">репозиторий в папке </w:t>
      </w:r>
      <w:r>
        <w:rPr>
          <w:rFonts w:hint="default"/>
          <w:sz w:val="24"/>
          <w:szCs w:val="24"/>
          <w:lang w:val="en-US"/>
        </w:rPr>
        <w:t>YEUDAKAVETS_253505_8</w:t>
      </w:r>
    </w:p>
    <w:p>
      <w:pPr>
        <w:numPr>
          <w:numId w:val="0"/>
        </w:numPr>
      </w:pPr>
      <w:r>
        <w:drawing>
          <wp:inline distT="0" distB="0" distL="114300" distR="114300">
            <wp:extent cx="5271770" cy="1065530"/>
            <wp:effectExtent l="0" t="0" r="1270" b="127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06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rPr>
          <w:rFonts w:hint="default"/>
          <w:sz w:val="24"/>
          <w:szCs w:val="24"/>
          <w:lang w:val="ru-RU"/>
        </w:rPr>
      </w:pPr>
      <w:r>
        <w:rPr>
          <w:rFonts w:hint="default"/>
          <w:lang w:val="en-US"/>
        </w:rPr>
        <w:tab/>
      </w:r>
      <w:r>
        <w:rPr>
          <w:rFonts w:hint="default"/>
          <w:sz w:val="24"/>
          <w:szCs w:val="24"/>
          <w:lang w:val="ru-RU"/>
        </w:rPr>
        <w:t xml:space="preserve">Добавили файл </w:t>
      </w:r>
      <w:r>
        <w:rPr>
          <w:rFonts w:hint="default"/>
          <w:sz w:val="24"/>
          <w:szCs w:val="24"/>
          <w:lang w:val="en-US"/>
        </w:rPr>
        <w:t>Readme.md</w:t>
      </w:r>
      <w:r>
        <w:rPr>
          <w:rFonts w:hint="default"/>
          <w:sz w:val="24"/>
          <w:szCs w:val="24"/>
          <w:lang w:val="ru-RU"/>
        </w:rPr>
        <w:t xml:space="preserve"> в корень</w:t>
      </w:r>
      <w:r>
        <w:rPr>
          <w:rFonts w:hint="default"/>
          <w:sz w:val="24"/>
          <w:szCs w:val="24"/>
          <w:lang w:val="en-US"/>
        </w:rPr>
        <w:t xml:space="preserve"> </w:t>
      </w:r>
      <w:r>
        <w:rPr>
          <w:rFonts w:hint="default"/>
          <w:sz w:val="24"/>
          <w:szCs w:val="24"/>
          <w:lang w:val="ru-RU"/>
        </w:rPr>
        <w:t xml:space="preserve">и сделали коммит  </w:t>
      </w:r>
    </w:p>
    <w:p>
      <w:pPr>
        <w:numPr>
          <w:numId w:val="0"/>
        </w:numPr>
      </w:pPr>
      <w:r>
        <w:drawing>
          <wp:inline distT="0" distB="0" distL="114300" distR="114300">
            <wp:extent cx="5271135" cy="2910840"/>
            <wp:effectExtent l="0" t="0" r="1905" b="0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91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ind w:firstLine="708" w:firstLineChars="0"/>
        <w:jc w:val="left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Перейдём в директорию IGI, создадим файл Readme.md, сохраним изменения в новой ветке git репозитория git.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1135" cy="1450340"/>
            <wp:effectExtent l="0" t="0" r="1905" b="1270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0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beforeLines="0" w:afterLine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en-US"/>
        </w:rPr>
        <w:t>Add + commit</w:t>
      </w:r>
    </w:p>
    <w:p>
      <w:pPr>
        <w:spacing w:beforeLines="0" w:afterLines="0"/>
        <w:jc w:val="left"/>
        <w:rPr>
          <w:rFonts w:hint="default"/>
          <w:sz w:val="24"/>
          <w:szCs w:val="24"/>
          <w:lang w:val="ru-RU"/>
        </w:rPr>
      </w:pPr>
      <w:r>
        <w:rPr>
          <w:rFonts w:hint="default"/>
          <w:sz w:val="24"/>
          <w:szCs w:val="24"/>
          <w:lang w:val="en-US"/>
        </w:rPr>
        <w:tab/>
      </w:r>
      <w:r>
        <w:rPr>
          <w:rFonts w:hint="default"/>
          <w:sz w:val="24"/>
          <w:szCs w:val="24"/>
          <w:lang w:val="ru-RU"/>
        </w:rPr>
        <w:t xml:space="preserve">Для остальных папок выполним аналогичные действия 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4603750" cy="1382395"/>
            <wp:effectExtent l="0" t="0" r="13970" b="444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3750" cy="1382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spacing w:beforeLines="0" w:afterLines="0"/>
        <w:ind w:left="708" w:leftChars="0" w:firstLine="0" w:firstLineChars="0"/>
        <w:jc w:val="left"/>
        <w:rPr>
          <w:rFonts w:hint="default"/>
          <w:sz w:val="24"/>
          <w:szCs w:val="24"/>
          <w:lang w:val="en-US"/>
        </w:rPr>
      </w:pPr>
      <w:r>
        <w:rPr>
          <w:rFonts w:hint="default"/>
          <w:sz w:val="24"/>
          <w:szCs w:val="24"/>
          <w:lang w:val="ru-RU"/>
        </w:rPr>
        <w:t>Вывели полную историю коммитов</w:t>
      </w:r>
    </w:p>
    <w:p>
      <w:pPr>
        <w:spacing w:beforeLines="0" w:afterLines="0"/>
        <w:jc w:val="left"/>
      </w:pPr>
      <w:r>
        <w:drawing>
          <wp:inline distT="0" distB="0" distL="114300" distR="114300">
            <wp:extent cx="5274310" cy="3065780"/>
            <wp:effectExtent l="0" t="0" r="13970" b="1270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ab/>
        <w:t>Последние 3 коммита</w:t>
      </w:r>
    </w:p>
    <w:p>
      <w:pPr>
        <w:bidi w:val="0"/>
      </w:pPr>
      <w:r>
        <w:drawing>
          <wp:inline distT="0" distB="0" distL="114300" distR="114300">
            <wp:extent cx="5269865" cy="904240"/>
            <wp:effectExtent l="0" t="0" r="3175" b="1016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04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ab/>
        <w:t xml:space="preserve">С флагами </w:t>
      </w:r>
      <w:r>
        <w:rPr>
          <w:rFonts w:hint="default"/>
          <w:lang w:val="en-US"/>
        </w:rPr>
        <w:t>author since until grep</w:t>
      </w:r>
    </w:p>
    <w:p>
      <w:pPr>
        <w:bidi w:val="0"/>
      </w:pPr>
      <w:r>
        <w:drawing>
          <wp:inline distT="0" distB="0" distL="114300" distR="114300">
            <wp:extent cx="5273675" cy="490220"/>
            <wp:effectExtent l="0" t="0" r="14605" b="1270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0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bidi w:val="0"/>
      </w:pPr>
      <w:r>
        <w:drawing>
          <wp:inline distT="0" distB="0" distL="114300" distR="114300">
            <wp:extent cx="5274310" cy="584200"/>
            <wp:effectExtent l="0" t="0" r="13970" b="1016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bidi w:val="0"/>
        <w:ind w:left="708" w:leftChars="0" w:firstLine="0" w:firstLineChars="0"/>
        <w:rPr>
          <w:rFonts w:hint="default"/>
          <w:lang w:val="en-US"/>
        </w:rPr>
      </w:pPr>
      <w:r>
        <w:rPr>
          <w:rFonts w:hint="default"/>
          <w:lang w:val="en-US"/>
        </w:rPr>
        <w:t xml:space="preserve">I. </w:t>
      </w:r>
      <w:r>
        <w:rPr>
          <w:rFonts w:hint="default"/>
          <w:lang w:val="ru-RU"/>
        </w:rPr>
        <w:t xml:space="preserve">Исследованы флаги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p , stat ,shortstat, name-only, name-status, relative</w:t>
      </w: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 xml:space="preserve"> 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date, pretty, graph</w:t>
      </w: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 xml:space="preserve"> для </w:t>
      </w: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  <w:lang w:val="en-US"/>
        </w:rPr>
        <w:t>git log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8595" cy="1576070"/>
            <wp:effectExtent l="0" t="0" r="4445" b="889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7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1770" cy="4163060"/>
            <wp:effectExtent l="0" t="0" r="1270" b="12700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16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4203700" cy="4511040"/>
            <wp:effectExtent l="0" t="0" r="2540" b="0"/>
            <wp:docPr id="17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03700" cy="4511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68595" cy="1340485"/>
            <wp:effectExtent l="0" t="0" r="4445" b="635"/>
            <wp:docPr id="18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340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3040" cy="1773555"/>
            <wp:effectExtent l="0" t="0" r="0" b="9525"/>
            <wp:docPr id="19" name="Изображение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77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1"/>
        </w:numPr>
        <w:bidi w:val="0"/>
        <w:ind w:left="708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Добавили новый файл </w:t>
      </w:r>
      <w:r>
        <w:rPr>
          <w:rFonts w:hint="default"/>
          <w:lang w:val="en-US"/>
        </w:rPr>
        <w:t>text.txt</w:t>
      </w:r>
      <w:r>
        <w:rPr>
          <w:rFonts w:hint="default"/>
          <w:lang w:val="ru-RU"/>
        </w:rPr>
        <w:t>, вставили номер варианта, затем сделали коммит и отменили его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1637665"/>
            <wp:effectExtent l="0" t="0" r="635" b="8255"/>
            <wp:docPr id="20" name="Изображение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2676525"/>
            <wp:effectExtent l="0" t="0" r="635" b="5715"/>
            <wp:docPr id="21" name="Изображение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2405" cy="1637665"/>
            <wp:effectExtent l="0" t="0" r="635" b="8255"/>
            <wp:docPr id="22" name="Изображение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637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4310" cy="1605915"/>
            <wp:effectExtent l="0" t="0" r="13970" b="9525"/>
            <wp:docPr id="2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1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0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2"/>
        </w:numPr>
        <w:bidi w:val="0"/>
        <w:ind w:left="708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Внесли изменения в файл,а затем вернули его прошлое состояние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4310" cy="2365375"/>
            <wp:effectExtent l="0" t="0" r="13970" b="12065"/>
            <wp:docPr id="2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14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  <w:b/>
          <w:bCs/>
          <w:lang w:val="ru-RU"/>
        </w:rPr>
      </w:pPr>
      <w:r>
        <w:rPr>
          <w:b/>
          <w:bCs/>
          <w:lang w:val="ru-RU"/>
        </w:rPr>
        <w:t>Задание</w:t>
      </w:r>
      <w:r>
        <w:rPr>
          <w:rFonts w:hint="default"/>
          <w:b/>
          <w:bCs/>
          <w:lang w:val="ru-RU"/>
        </w:rPr>
        <w:t xml:space="preserve"> 5.</w:t>
      </w:r>
    </w:p>
    <w:p>
      <w:pPr>
        <w:numPr>
          <w:ilvl w:val="0"/>
          <w:numId w:val="13"/>
        </w:numPr>
        <w:bidi w:val="0"/>
        <w:spacing w:after="160" w:line="259" w:lineRule="auto"/>
        <w:ind w:left="708" w:leftChars="0" w:firstLine="0" w:firstLineChars="0"/>
        <w:rPr>
          <w:rFonts w:hint="default"/>
          <w:b w:val="0"/>
          <w:bCs w:val="0"/>
          <w:lang w:val="en-US"/>
        </w:rPr>
      </w:pPr>
      <w:r>
        <w:rPr>
          <w:rFonts w:hint="default"/>
          <w:b w:val="0"/>
          <w:bCs w:val="0"/>
          <w:lang w:val="ru-RU"/>
        </w:rPr>
        <w:t xml:space="preserve">Создали удаленный репозиторий на </w:t>
      </w:r>
      <w:r>
        <w:rPr>
          <w:rFonts w:hint="default"/>
          <w:b w:val="0"/>
          <w:bCs w:val="0"/>
          <w:lang w:val="en-US"/>
        </w:rPr>
        <w:t>github.com</w:t>
      </w:r>
    </w:p>
    <w:p>
      <w:pPr>
        <w:numPr>
          <w:numId w:val="0"/>
        </w:numPr>
        <w:bidi w:val="0"/>
        <w:spacing w:after="160" w:line="259" w:lineRule="auto"/>
        <w:rPr>
          <w:rFonts w:hint="default"/>
          <w:b w:val="0"/>
          <w:bCs w:val="0"/>
          <w:lang w:val="en-US"/>
        </w:rPr>
      </w:pPr>
      <w:r>
        <w:drawing>
          <wp:inline distT="0" distB="0" distL="114300" distR="114300">
            <wp:extent cx="4143375" cy="1971675"/>
            <wp:effectExtent l="0" t="0" r="1905" b="9525"/>
            <wp:docPr id="28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Изображение 16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197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bidi w:val="0"/>
        <w:spacing w:after="160" w:line="259" w:lineRule="auto"/>
        <w:ind w:left="708" w:leftChars="0" w:firstLine="0" w:firstLineChars="0"/>
        <w:rPr>
          <w:rFonts w:hint="default"/>
          <w:b w:val="0"/>
          <w:bCs w:val="0"/>
          <w:lang w:val="en-US"/>
        </w:rPr>
      </w:pP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1770" cy="1275080"/>
            <wp:effectExtent l="0" t="0" r="1270" b="5080"/>
            <wp:docPr id="2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1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27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bidi w:val="0"/>
        <w:ind w:left="708" w:leftChars="0" w:firstLine="0" w:firstLineChars="0"/>
        <w:rPr>
          <w:rFonts w:hint="default"/>
          <w:lang w:val="en-US"/>
        </w:rPr>
      </w:pP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>П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>росмотр</w:t>
      </w:r>
      <w:r>
        <w:rPr>
          <w:rFonts w:hint="default"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>ели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информацию о нем, внес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>ли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</w:rPr>
        <w:t xml:space="preserve"> изменения и опять просмотр</w:t>
      </w:r>
      <w:r>
        <w:rPr>
          <w:rFonts w:ascii="Times New Roman" w:hAnsi="Times New Roman" w:cs="Times New Roman"/>
          <w:color w:val="252525"/>
          <w:sz w:val="24"/>
          <w:szCs w:val="24"/>
          <w:shd w:val="clear" w:color="auto" w:fill="FFFFFF"/>
          <w:lang w:val="ru-RU"/>
        </w:rPr>
        <w:t>ели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4745990" cy="3189605"/>
            <wp:effectExtent l="0" t="0" r="8890" b="10795"/>
            <wp:docPr id="29" name="Изображение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Изображение 1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45990" cy="3189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bidi w:val="0"/>
        <w:ind w:left="708" w:leftChars="0" w:firstLine="0" w:firstLineChars="0"/>
        <w:rPr>
          <w:rFonts w:hint="default"/>
          <w:lang w:val="ru-RU"/>
        </w:rPr>
      </w:pPr>
      <w:r>
        <w:rPr>
          <w:rFonts w:hint="default"/>
          <w:lang w:val="ru-RU"/>
        </w:rPr>
        <w:t>Переименовали удаленный репозиторий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4343400" cy="561975"/>
            <wp:effectExtent l="0" t="0" r="0" b="1905"/>
            <wp:docPr id="30" name="Изображение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Изображение 18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561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4"/>
        </w:numPr>
        <w:bidi w:val="0"/>
        <w:ind w:left="708" w:leftChars="0" w:firstLine="0" w:firstLineChars="0"/>
        <w:rPr>
          <w:rFonts w:hint="default" w:ascii="Times New Roman" w:hAnsi="Times New Roman" w:eastAsia="Times New Roman"/>
          <w:sz w:val="24"/>
          <w:szCs w:val="24"/>
        </w:rPr>
      </w:pPr>
      <w:r>
        <w:rPr>
          <w:rFonts w:hint="default" w:ascii="Times New Roman" w:hAnsi="Times New Roman" w:eastAsia="Times New Roman"/>
          <w:sz w:val="24"/>
          <w:szCs w:val="24"/>
        </w:rPr>
        <w:t>Измени</w:t>
      </w:r>
      <w:r>
        <w:rPr>
          <w:rFonts w:hint="default" w:ascii="Times New Roman" w:hAnsi="Times New Roman" w:eastAsia="Times New Roman"/>
          <w:sz w:val="24"/>
          <w:szCs w:val="24"/>
          <w:lang w:val="ru-RU"/>
        </w:rPr>
        <w:t>ли</w:t>
      </w:r>
      <w:r>
        <w:rPr>
          <w:rFonts w:hint="default" w:ascii="Times New Roman" w:hAnsi="Times New Roman" w:eastAsia="Times New Roman"/>
          <w:sz w:val="24"/>
          <w:szCs w:val="24"/>
        </w:rPr>
        <w:t xml:space="preserve"> содержимое удалленного репозитория и получи</w:t>
      </w:r>
      <w:r>
        <w:rPr>
          <w:rFonts w:hint="default" w:ascii="Times New Roman" w:hAnsi="Times New Roman" w:eastAsia="Times New Roman"/>
          <w:sz w:val="24"/>
          <w:szCs w:val="24"/>
          <w:lang w:val="ru-RU"/>
        </w:rPr>
        <w:t>ли</w:t>
      </w:r>
      <w:r>
        <w:rPr>
          <w:rFonts w:hint="default" w:ascii="Times New Roman" w:hAnsi="Times New Roman" w:eastAsia="Times New Roman"/>
          <w:sz w:val="24"/>
          <w:szCs w:val="24"/>
        </w:rPr>
        <w:t xml:space="preserve"> их в локальном репозитории</w:t>
      </w:r>
    </w:p>
    <w:p>
      <w:pPr>
        <w:numPr>
          <w:numId w:val="0"/>
        </w:numPr>
        <w:bidi w:val="0"/>
      </w:pPr>
      <w:r>
        <w:drawing>
          <wp:inline distT="0" distB="0" distL="114300" distR="114300">
            <wp:extent cx="5271135" cy="1456690"/>
            <wp:effectExtent l="0" t="0" r="1905" b="6350"/>
            <wp:docPr id="31" name="Изображение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Изображение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456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rPr>
          <w:rFonts w:hint="default"/>
        </w:rPr>
      </w:pPr>
    </w:p>
    <w:p>
      <w:pPr>
        <w:numPr>
          <w:ilvl w:val="0"/>
          <w:numId w:val="14"/>
        </w:numPr>
        <w:bidi w:val="0"/>
        <w:ind w:left="708" w:leftChars="0" w:firstLine="0" w:firstLineChars="0"/>
        <w:rPr>
          <w:rFonts w:hint="default" w:ascii="Times New Roman" w:hAnsi="Times New Roman" w:eastAsia="Times New Roman"/>
          <w:sz w:val="24"/>
          <w:szCs w:val="24"/>
          <w:lang w:val="en-US"/>
        </w:rPr>
      </w:pPr>
      <w:r>
        <w:rPr>
          <w:rFonts w:hint="default" w:ascii="Times New Roman" w:hAnsi="Times New Roman" w:eastAsia="Times New Roman"/>
          <w:sz w:val="24"/>
          <w:szCs w:val="24"/>
          <w:lang w:val="ru-RU"/>
        </w:rPr>
        <w:t>История изменений</w:t>
      </w:r>
    </w:p>
    <w:p>
      <w:pPr>
        <w:numPr>
          <w:numId w:val="0"/>
        </w:numPr>
        <w:bidi w:val="0"/>
        <w:rPr>
          <w:rFonts w:hint="default" w:ascii="Times New Roman" w:hAnsi="Times New Roman" w:eastAsia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3677285"/>
            <wp:effectExtent l="0" t="0" r="3810" b="10795"/>
            <wp:docPr id="32" name="Изображение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Изображение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67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numId w:val="0"/>
        </w:numPr>
        <w:bidi w:val="0"/>
        <w:ind w:left="708" w:leftChars="0"/>
        <w:rPr>
          <w:rFonts w:hint="default" w:ascii="Times New Roman" w:hAnsi="Times New Roman" w:eastAsia="Times New Roman"/>
          <w:sz w:val="24"/>
          <w:szCs w:val="24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numPr>
          <w:numId w:val="0"/>
        </w:numPr>
        <w:bidi w:val="0"/>
        <w:rPr>
          <w:rFonts w:hint="default"/>
          <w:lang w:val="en-US"/>
        </w:rPr>
      </w:pPr>
    </w:p>
    <w:p>
      <w:pPr>
        <w:spacing w:beforeLines="0" w:afterLines="0"/>
        <w:jc w:val="left"/>
        <w:rPr>
          <w:rFonts w:hint="default"/>
          <w:lang w:val="ru-RU"/>
        </w:rPr>
      </w:pPr>
    </w:p>
    <w:p>
      <w:pPr>
        <w:spacing w:beforeLines="0" w:afterLines="0"/>
        <w:jc w:val="left"/>
        <w:rPr>
          <w:rFonts w:hint="default"/>
          <w:sz w:val="24"/>
          <w:szCs w:val="24"/>
          <w:lang w:val="ru-RU"/>
        </w:rPr>
      </w:pPr>
    </w:p>
    <w:p>
      <w:pPr>
        <w:numPr>
          <w:numId w:val="0"/>
        </w:numPr>
        <w:rPr>
          <w:rFonts w:hint="default"/>
          <w:lang w:val="ru-RU"/>
        </w:rPr>
      </w:pPr>
    </w:p>
    <w:p>
      <w:pPr>
        <w:rPr>
          <w:rFonts w:hint="default"/>
          <w:lang w:val="ru-RU"/>
        </w:rPr>
      </w:pPr>
    </w:p>
    <w:p>
      <w:pPr>
        <w:rPr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3E59319"/>
    <w:multiLevelType w:val="singleLevel"/>
    <w:tmpl w:val="83E59319"/>
    <w:lvl w:ilvl="0" w:tentative="0">
      <w:start w:val="12"/>
      <w:numFmt w:val="upperLetter"/>
      <w:lvlText w:val="%1."/>
      <w:lvlJc w:val="left"/>
      <w:pPr>
        <w:tabs>
          <w:tab w:val="left" w:pos="312"/>
        </w:tabs>
        <w:ind w:left="708" w:leftChars="0" w:firstLine="0" w:firstLineChars="0"/>
      </w:pPr>
    </w:lvl>
  </w:abstractNum>
  <w:abstractNum w:abstractNumId="1">
    <w:nsid w:val="AB9C9D85"/>
    <w:multiLevelType w:val="singleLevel"/>
    <w:tmpl w:val="AB9C9D85"/>
    <w:lvl w:ilvl="0" w:tentative="0">
      <w:start w:val="1"/>
      <w:numFmt w:val="upperLetter"/>
      <w:suff w:val="space"/>
      <w:lvlText w:val="%1."/>
      <w:lvlJc w:val="left"/>
      <w:pPr>
        <w:ind w:left="708" w:leftChars="0" w:firstLine="0" w:firstLineChars="0"/>
      </w:pPr>
    </w:lvl>
  </w:abstractNum>
  <w:abstractNum w:abstractNumId="2">
    <w:nsid w:val="FFFFFF7C"/>
    <w:multiLevelType w:val="singleLevel"/>
    <w:tmpl w:val="FFFFFF7C"/>
    <w:lvl w:ilvl="0" w:tentative="0">
      <w:start w:val="1"/>
      <w:numFmt w:val="decimal"/>
      <w:pStyle w:val="34"/>
      <w:lvlText w:val="%1."/>
      <w:lvlJc w:val="left"/>
      <w:pPr>
        <w:tabs>
          <w:tab w:val="left" w:pos="2040"/>
        </w:tabs>
        <w:ind w:left="2040" w:hanging="360"/>
      </w:pPr>
    </w:lvl>
  </w:abstractNum>
  <w:abstractNum w:abstractNumId="3">
    <w:nsid w:val="FFFFFF7D"/>
    <w:multiLevelType w:val="singleLevel"/>
    <w:tmpl w:val="FFFFFF7D"/>
    <w:lvl w:ilvl="0" w:tentative="0">
      <w:start w:val="1"/>
      <w:numFmt w:val="decimal"/>
      <w:pStyle w:val="63"/>
      <w:lvlText w:val="%1."/>
      <w:lvlJc w:val="left"/>
      <w:pPr>
        <w:tabs>
          <w:tab w:val="left" w:pos="1620"/>
        </w:tabs>
        <w:ind w:left="1620" w:hanging="360"/>
      </w:pPr>
    </w:lvl>
  </w:abstractNum>
  <w:abstractNum w:abstractNumId="4">
    <w:nsid w:val="FFFFFF7E"/>
    <w:multiLevelType w:val="singleLevel"/>
    <w:tmpl w:val="FFFFFF7E"/>
    <w:lvl w:ilvl="0" w:tentative="0">
      <w:start w:val="1"/>
      <w:numFmt w:val="decimal"/>
      <w:pStyle w:val="49"/>
      <w:lvlText w:val="%1."/>
      <w:lvlJc w:val="left"/>
      <w:pPr>
        <w:tabs>
          <w:tab w:val="left" w:pos="1200"/>
        </w:tabs>
        <w:ind w:left="1200" w:hanging="360"/>
      </w:pPr>
    </w:lvl>
  </w:abstractNum>
  <w:abstractNum w:abstractNumId="5">
    <w:nsid w:val="FFFFFF7F"/>
    <w:multiLevelType w:val="singleLevel"/>
    <w:tmpl w:val="FFFFFF7F"/>
    <w:lvl w:ilvl="0" w:tentative="0">
      <w:start w:val="1"/>
      <w:numFmt w:val="decimal"/>
      <w:pStyle w:val="88"/>
      <w:lvlText w:val="%1."/>
      <w:lvlJc w:val="left"/>
      <w:pPr>
        <w:tabs>
          <w:tab w:val="left" w:pos="780"/>
        </w:tabs>
        <w:ind w:left="780" w:hanging="360"/>
      </w:pPr>
    </w:lvl>
  </w:abstractNum>
  <w:abstractNum w:abstractNumId="6">
    <w:nsid w:val="FFFFFF80"/>
    <w:multiLevelType w:val="singleLevel"/>
    <w:tmpl w:val="FFFFFF80"/>
    <w:lvl w:ilvl="0" w:tentative="0">
      <w:start w:val="1"/>
      <w:numFmt w:val="bullet"/>
      <w:pStyle w:val="77"/>
      <w:lvlText w:val=""/>
      <w:lvlJc w:val="left"/>
      <w:pPr>
        <w:tabs>
          <w:tab w:val="left" w:pos="2040"/>
        </w:tabs>
        <w:ind w:left="2040" w:hanging="360"/>
      </w:pPr>
      <w:rPr>
        <w:rFonts w:hint="default" w:ascii="Wingdings" w:hAnsi="Wingdings"/>
      </w:rPr>
    </w:lvl>
  </w:abstractNum>
  <w:abstractNum w:abstractNumId="7">
    <w:nsid w:val="FFFFFF81"/>
    <w:multiLevelType w:val="singleLevel"/>
    <w:tmpl w:val="FFFFFF81"/>
    <w:lvl w:ilvl="0" w:tentative="0">
      <w:start w:val="1"/>
      <w:numFmt w:val="bullet"/>
      <w:pStyle w:val="81"/>
      <w:lvlText w:val=""/>
      <w:lvlJc w:val="left"/>
      <w:pPr>
        <w:tabs>
          <w:tab w:val="left" w:pos="1620"/>
        </w:tabs>
        <w:ind w:left="1620" w:hanging="360"/>
      </w:pPr>
      <w:rPr>
        <w:rFonts w:hint="default" w:ascii="Wingdings" w:hAnsi="Wingdings"/>
      </w:rPr>
    </w:lvl>
  </w:abstractNum>
  <w:abstractNum w:abstractNumId="8">
    <w:nsid w:val="FFFFFF82"/>
    <w:multiLevelType w:val="singleLevel"/>
    <w:tmpl w:val="FFFFFF82"/>
    <w:lvl w:ilvl="0" w:tentative="0">
      <w:start w:val="1"/>
      <w:numFmt w:val="bullet"/>
      <w:pStyle w:val="84"/>
      <w:lvlText w:val=""/>
      <w:lvlJc w:val="left"/>
      <w:pPr>
        <w:tabs>
          <w:tab w:val="left" w:pos="1200"/>
        </w:tabs>
        <w:ind w:left="1200" w:hanging="360"/>
      </w:pPr>
      <w:rPr>
        <w:rFonts w:hint="default" w:ascii="Wingdings" w:hAnsi="Wingdings"/>
      </w:rPr>
    </w:lvl>
  </w:abstractNum>
  <w:abstractNum w:abstractNumId="9">
    <w:nsid w:val="FFFFFF83"/>
    <w:multiLevelType w:val="singleLevel"/>
    <w:tmpl w:val="FFFFFF83"/>
    <w:lvl w:ilvl="0" w:tentative="0">
      <w:start w:val="1"/>
      <w:numFmt w:val="bullet"/>
      <w:pStyle w:val="83"/>
      <w:lvlText w:val=""/>
      <w:lvlJc w:val="left"/>
      <w:pPr>
        <w:tabs>
          <w:tab w:val="left" w:pos="780"/>
        </w:tabs>
        <w:ind w:left="780" w:hanging="360"/>
      </w:pPr>
      <w:rPr>
        <w:rFonts w:hint="default" w:ascii="Wingdings" w:hAnsi="Wingdings"/>
      </w:rPr>
    </w:lvl>
  </w:abstractNum>
  <w:abstractNum w:abstractNumId="10">
    <w:nsid w:val="FFFFFF88"/>
    <w:multiLevelType w:val="singleLevel"/>
    <w:tmpl w:val="FFFFFF88"/>
    <w:lvl w:ilvl="0" w:tentative="0">
      <w:start w:val="1"/>
      <w:numFmt w:val="decimal"/>
      <w:pStyle w:val="87"/>
      <w:lvlText w:val="%1."/>
      <w:lvlJc w:val="left"/>
      <w:pPr>
        <w:tabs>
          <w:tab w:val="left" w:pos="360"/>
        </w:tabs>
        <w:ind w:left="360" w:hanging="360"/>
      </w:pPr>
    </w:lvl>
  </w:abstractNum>
  <w:abstractNum w:abstractNumId="11">
    <w:nsid w:val="FFFFFF89"/>
    <w:multiLevelType w:val="singleLevel"/>
    <w:tmpl w:val="FFFFFF89"/>
    <w:lvl w:ilvl="0" w:tentative="0">
      <w:start w:val="1"/>
      <w:numFmt w:val="bullet"/>
      <w:pStyle w:val="82"/>
      <w:lvlText w:val=""/>
      <w:lvlJc w:val="left"/>
      <w:pPr>
        <w:tabs>
          <w:tab w:val="left" w:pos="360"/>
        </w:tabs>
        <w:ind w:left="360" w:hanging="360"/>
      </w:pPr>
      <w:rPr>
        <w:rFonts w:hint="default" w:ascii="Wingdings" w:hAnsi="Wingdings"/>
      </w:rPr>
    </w:lvl>
  </w:abstractNum>
  <w:abstractNum w:abstractNumId="12">
    <w:nsid w:val="0AC6B6E7"/>
    <w:multiLevelType w:val="singleLevel"/>
    <w:tmpl w:val="0AC6B6E7"/>
    <w:lvl w:ilvl="0" w:tentative="0">
      <w:start w:val="1"/>
      <w:numFmt w:val="upperLetter"/>
      <w:suff w:val="space"/>
      <w:lvlText w:val="%1."/>
      <w:lvlJc w:val="left"/>
      <w:pPr>
        <w:ind w:left="708" w:leftChars="0" w:firstLine="0" w:firstLineChars="0"/>
      </w:pPr>
    </w:lvl>
  </w:abstractNum>
  <w:abstractNum w:abstractNumId="13">
    <w:nsid w:val="0D26A903"/>
    <w:multiLevelType w:val="singleLevel"/>
    <w:tmpl w:val="0D26A903"/>
    <w:lvl w:ilvl="0" w:tentative="0">
      <w:start w:val="2"/>
      <w:numFmt w:val="upperLetter"/>
      <w:suff w:val="space"/>
      <w:lvlText w:val="%1."/>
      <w:lvlJc w:val="left"/>
      <w:pPr>
        <w:ind w:left="708" w:leftChars="0" w:firstLine="0" w:firstLineChars="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6"/>
  </w:num>
  <w:num w:numId="5">
    <w:abstractNumId w:val="7"/>
  </w:num>
  <w:num w:numId="6">
    <w:abstractNumId w:val="11"/>
  </w:num>
  <w:num w:numId="7">
    <w:abstractNumId w:val="9"/>
  </w:num>
  <w:num w:numId="8">
    <w:abstractNumId w:val="8"/>
  </w:num>
  <w:num w:numId="9">
    <w:abstractNumId w:val="10"/>
  </w:num>
  <w:num w:numId="10">
    <w:abstractNumId w:val="5"/>
  </w:num>
  <w:num w:numId="11">
    <w:abstractNumId w:val="1"/>
  </w:num>
  <w:num w:numId="12">
    <w:abstractNumId w:val="0"/>
  </w:num>
  <w:num w:numId="13">
    <w:abstractNumId w:val="12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bordersDoNotSurroundHeader w:val="0"/>
  <w:bordersDoNotSurroundFooter w:val="0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08"/>
  <w:hyphenationZone w:val="360"/>
  <w:drawingGridVerticalSpacing w:val="156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spaceForUL/>
    <w:doNotLeaveBackslashAlone/>
    <w:ulTrailSpace/>
    <w:doNotExpandShiftReturn/>
    <w:footnoteLayoutLikeWW8/>
    <w:forgetLastTabAlignment/>
    <w:adjustLineHeightInTable/>
    <w:layoutRawTableWidth/>
    <w:layoutTableRowsApart/>
    <w:doNotBreakWrappedTables/>
    <w:doNotSnapToGridInCell/>
    <w:selectFldWithFirstOrLastChar/>
    <w:doNotWrapTextWithPunct/>
    <w:doNotUseEastAsianBreakRules/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50A31"/>
    <w:rsid w:val="000657E6"/>
    <w:rsid w:val="000716D2"/>
    <w:rsid w:val="00071AAB"/>
    <w:rsid w:val="00082D67"/>
    <w:rsid w:val="000A4F11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B7F6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3836"/>
    <w:rsid w:val="006649F0"/>
    <w:rsid w:val="006712FB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37A78"/>
    <w:rsid w:val="00A91424"/>
    <w:rsid w:val="00AA2C77"/>
    <w:rsid w:val="00AC3FB9"/>
    <w:rsid w:val="00AC702A"/>
    <w:rsid w:val="00AD226F"/>
    <w:rsid w:val="00B13A52"/>
    <w:rsid w:val="00B224CB"/>
    <w:rsid w:val="00B24CF4"/>
    <w:rsid w:val="00B26993"/>
    <w:rsid w:val="00B42EB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335B"/>
    <w:rsid w:val="00C776A4"/>
    <w:rsid w:val="00CA2C6C"/>
    <w:rsid w:val="00CC0600"/>
    <w:rsid w:val="00CC78AC"/>
    <w:rsid w:val="00CD5C4A"/>
    <w:rsid w:val="00CF7953"/>
    <w:rsid w:val="00D07232"/>
    <w:rsid w:val="00D10245"/>
    <w:rsid w:val="00D11E83"/>
    <w:rsid w:val="00D21BDD"/>
    <w:rsid w:val="00D37AAE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34B61B48"/>
    <w:rsid w:val="3D2E204C"/>
    <w:rsid w:val="42A77252"/>
    <w:rsid w:val="5F542618"/>
    <w:rsid w:val="6C4A7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qFormat="1"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qFormat="1"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qFormat="1" w:unhideWhenUsed="0" w:uiPriority="0" w:semiHidden="0" w:name="envelope address"/>
    <w:lsdException w:qFormat="1"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qFormat="1"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qFormat="1"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qFormat="1" w:unhideWhenUsed="0" w:uiPriority="0" w:semiHidden="0" w:name="List Number"/>
    <w:lsdException w:qFormat="1"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qFormat="1" w:unhideWhenUsed="0" w:uiPriority="0" w:semiHidden="0" w:name="List Bullet 4"/>
    <w:lsdException w:qFormat="1"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qFormat="1"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qFormat="1" w:unhideWhenUsed="0" w:uiPriority="0" w:semiHidden="0" w:name="List Continue 2"/>
    <w:lsdException w:qFormat="1"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qFormat="1"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qFormat="1" w:unhideWhenUsed="0" w:uiPriority="0" w:semiHidden="0" w:name="Table Classic 4"/>
    <w:lsdException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qFormat="1"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qFormat="1"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qFormat="1"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qFormat="1"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Times New Roman" w:hAnsi="Times New Roman" w:eastAsiaTheme="minorEastAsia" w:cstheme="minorBidi"/>
      <w:sz w:val="24"/>
      <w:szCs w:val="28"/>
      <w:lang w:val="ru-RU" w:eastAsia="en-US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3">
    <w:name w:val="heading 2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1"/>
    </w:pPr>
    <w:rPr>
      <w:rFonts w:ascii="Arial" w:hAnsi="Arial" w:cs="Arial"/>
      <w:b/>
      <w:bCs/>
      <w:i/>
      <w:iCs/>
      <w:kern w:val="0"/>
      <w:sz w:val="28"/>
      <w:szCs w:val="28"/>
    </w:rPr>
  </w:style>
  <w:style w:type="paragraph" w:styleId="4">
    <w:name w:val="heading 3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2"/>
    </w:pPr>
    <w:rPr>
      <w:rFonts w:ascii="Arial" w:hAnsi="Arial" w:cs="Arial"/>
      <w:b/>
      <w:bCs/>
      <w:kern w:val="0"/>
      <w:sz w:val="26"/>
      <w:szCs w:val="26"/>
    </w:rPr>
  </w:style>
  <w:style w:type="paragraph" w:styleId="5">
    <w:name w:val="heading 4"/>
    <w:basedOn w:val="1"/>
    <w:next w:val="1"/>
    <w:semiHidden/>
    <w:unhideWhenUsed/>
    <w:qFormat/>
    <w:uiPriority w:val="0"/>
    <w:pPr>
      <w:keepNext/>
      <w:widowControl/>
      <w:spacing w:before="240" w:after="60"/>
      <w:jc w:val="left"/>
      <w:outlineLvl w:val="3"/>
    </w:pPr>
    <w:rPr>
      <w:b/>
      <w:bCs/>
      <w:kern w:val="0"/>
      <w:sz w:val="28"/>
      <w:szCs w:val="28"/>
    </w:rPr>
  </w:style>
  <w:style w:type="paragraph" w:styleId="6">
    <w:name w:val="heading 5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4"/>
    </w:pPr>
    <w:rPr>
      <w:b/>
      <w:bCs/>
      <w:i/>
      <w:iCs/>
      <w:kern w:val="0"/>
      <w:sz w:val="26"/>
      <w:szCs w:val="26"/>
    </w:rPr>
  </w:style>
  <w:style w:type="paragraph" w:styleId="7">
    <w:name w:val="heading 6"/>
    <w:basedOn w:val="1"/>
    <w:next w:val="1"/>
    <w:semiHidden/>
    <w:unhideWhenUsed/>
    <w:qFormat/>
    <w:uiPriority w:val="0"/>
    <w:pPr>
      <w:widowControl/>
      <w:spacing w:before="240" w:after="60"/>
      <w:outlineLvl w:val="5"/>
    </w:pPr>
    <w:rPr>
      <w:b/>
      <w:bCs/>
      <w:kern w:val="0"/>
      <w:sz w:val="22"/>
      <w:szCs w:val="22"/>
    </w:rPr>
  </w:style>
  <w:style w:type="paragraph" w:styleId="8">
    <w:name w:val="heading 7"/>
    <w:basedOn w:val="1"/>
    <w:next w:val="1"/>
    <w:semiHidden/>
    <w:unhideWhenUsed/>
    <w:qFormat/>
    <w:uiPriority w:val="0"/>
    <w:pPr>
      <w:widowControl/>
      <w:spacing w:before="240" w:after="60"/>
      <w:outlineLvl w:val="6"/>
    </w:pPr>
    <w:rPr>
      <w:kern w:val="0"/>
      <w:sz w:val="24"/>
      <w:szCs w:val="24"/>
    </w:rPr>
  </w:style>
  <w:style w:type="paragraph" w:styleId="9">
    <w:name w:val="heading 8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7"/>
    </w:pPr>
    <w:rPr>
      <w:i/>
      <w:iCs/>
      <w:kern w:val="0"/>
      <w:sz w:val="24"/>
      <w:szCs w:val="24"/>
    </w:rPr>
  </w:style>
  <w:style w:type="paragraph" w:styleId="10">
    <w:name w:val="heading 9"/>
    <w:basedOn w:val="1"/>
    <w:next w:val="1"/>
    <w:semiHidden/>
    <w:unhideWhenUsed/>
    <w:qFormat/>
    <w:uiPriority w:val="0"/>
    <w:pPr>
      <w:widowControl/>
      <w:spacing w:before="240" w:after="60"/>
      <w:jc w:val="left"/>
      <w:outlineLvl w:val="8"/>
    </w:pPr>
    <w:rPr>
      <w:rFonts w:ascii="Arial" w:hAnsi="Arial" w:cs="Arial"/>
      <w:kern w:val="0"/>
      <w:sz w:val="22"/>
      <w:szCs w:val="22"/>
    </w:rPr>
  </w:style>
  <w:style w:type="character" w:default="1" w:styleId="11">
    <w:name w:val="Default Paragraph Font"/>
    <w:semiHidden/>
    <w:uiPriority w:val="0"/>
  </w:style>
  <w:style w:type="table" w:default="1" w:styleId="1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13">
    <w:name w:val="HTML Sample"/>
    <w:basedOn w:val="11"/>
    <w:uiPriority w:val="0"/>
    <w:rPr>
      <w:rFonts w:ascii="Courier New" w:hAnsi="Courier New" w:cs="Courier New"/>
    </w:rPr>
  </w:style>
  <w:style w:type="character" w:styleId="14">
    <w:name w:val="FollowedHyperlink"/>
    <w:basedOn w:val="11"/>
    <w:uiPriority w:val="0"/>
    <w:rPr>
      <w:color w:val="800080"/>
      <w:u w:val="single"/>
    </w:rPr>
  </w:style>
  <w:style w:type="character" w:styleId="15">
    <w:name w:val="footnote reference"/>
    <w:basedOn w:val="11"/>
    <w:uiPriority w:val="0"/>
    <w:rPr>
      <w:vertAlign w:val="superscript"/>
    </w:rPr>
  </w:style>
  <w:style w:type="character" w:styleId="16">
    <w:name w:val="annotation reference"/>
    <w:basedOn w:val="11"/>
    <w:uiPriority w:val="0"/>
    <w:rPr>
      <w:sz w:val="21"/>
      <w:szCs w:val="21"/>
    </w:rPr>
  </w:style>
  <w:style w:type="character" w:styleId="17">
    <w:name w:val="endnote reference"/>
    <w:basedOn w:val="11"/>
    <w:uiPriority w:val="0"/>
    <w:rPr>
      <w:vertAlign w:val="superscript"/>
    </w:rPr>
  </w:style>
  <w:style w:type="character" w:styleId="18">
    <w:name w:val="HTML Acronym"/>
    <w:basedOn w:val="11"/>
    <w:uiPriority w:val="0"/>
  </w:style>
  <w:style w:type="character" w:styleId="19">
    <w:name w:val="Emphasis"/>
    <w:basedOn w:val="11"/>
    <w:qFormat/>
    <w:uiPriority w:val="0"/>
    <w:rPr>
      <w:i/>
      <w:iCs/>
    </w:rPr>
  </w:style>
  <w:style w:type="character" w:styleId="20">
    <w:name w:val="Hyperlink"/>
    <w:basedOn w:val="11"/>
    <w:uiPriority w:val="0"/>
    <w:rPr>
      <w:color w:val="0000FF"/>
      <w:u w:val="single"/>
    </w:rPr>
  </w:style>
  <w:style w:type="character" w:styleId="21">
    <w:name w:val="HTML Keyboard"/>
    <w:basedOn w:val="11"/>
    <w:uiPriority w:val="0"/>
    <w:rPr>
      <w:rFonts w:ascii="Courier New" w:hAnsi="Courier New" w:cs="Courier New"/>
      <w:sz w:val="20"/>
      <w:szCs w:val="20"/>
    </w:rPr>
  </w:style>
  <w:style w:type="character" w:styleId="22">
    <w:name w:val="HTML Code"/>
    <w:basedOn w:val="11"/>
    <w:uiPriority w:val="0"/>
    <w:rPr>
      <w:rFonts w:ascii="Courier New" w:hAnsi="Courier New" w:cs="Courier New"/>
      <w:sz w:val="20"/>
      <w:szCs w:val="20"/>
    </w:rPr>
  </w:style>
  <w:style w:type="character" w:styleId="23">
    <w:name w:val="page number"/>
    <w:basedOn w:val="11"/>
    <w:uiPriority w:val="0"/>
  </w:style>
  <w:style w:type="character" w:styleId="24">
    <w:name w:val="line number"/>
    <w:basedOn w:val="11"/>
    <w:uiPriority w:val="0"/>
  </w:style>
  <w:style w:type="character" w:styleId="25">
    <w:name w:val="HTML Definition"/>
    <w:basedOn w:val="11"/>
    <w:uiPriority w:val="0"/>
    <w:rPr>
      <w:i/>
      <w:iCs/>
    </w:rPr>
  </w:style>
  <w:style w:type="character" w:styleId="26">
    <w:name w:val="HTML Variable"/>
    <w:basedOn w:val="11"/>
    <w:uiPriority w:val="0"/>
    <w:rPr>
      <w:i/>
      <w:iCs/>
    </w:rPr>
  </w:style>
  <w:style w:type="character" w:styleId="27">
    <w:name w:val="HTML Typewriter"/>
    <w:basedOn w:val="11"/>
    <w:uiPriority w:val="0"/>
    <w:rPr>
      <w:rFonts w:ascii="Courier New" w:hAnsi="Courier New" w:cs="Courier New"/>
      <w:sz w:val="20"/>
      <w:szCs w:val="20"/>
    </w:rPr>
  </w:style>
  <w:style w:type="character" w:styleId="28">
    <w:name w:val="Strong"/>
    <w:basedOn w:val="11"/>
    <w:qFormat/>
    <w:uiPriority w:val="0"/>
    <w:rPr>
      <w:b/>
      <w:bCs/>
    </w:rPr>
  </w:style>
  <w:style w:type="character" w:styleId="29">
    <w:name w:val="HTML Cite"/>
    <w:basedOn w:val="11"/>
    <w:uiPriority w:val="0"/>
    <w:rPr>
      <w:i/>
      <w:iCs/>
    </w:rPr>
  </w:style>
  <w:style w:type="paragraph" w:styleId="30">
    <w:name w:val="Balloon Text"/>
    <w:basedOn w:val="1"/>
    <w:uiPriority w:val="0"/>
    <w:rPr>
      <w:sz w:val="16"/>
      <w:szCs w:val="16"/>
    </w:rPr>
  </w:style>
  <w:style w:type="paragraph" w:styleId="31">
    <w:name w:val="List 5"/>
    <w:basedOn w:val="1"/>
    <w:uiPriority w:val="0"/>
    <w:pPr>
      <w:ind w:left="1800" w:hanging="360"/>
    </w:pPr>
  </w:style>
  <w:style w:type="paragraph" w:styleId="32">
    <w:name w:val="List Continue"/>
    <w:basedOn w:val="1"/>
    <w:uiPriority w:val="0"/>
    <w:pPr>
      <w:spacing w:after="120"/>
      <w:ind w:left="360"/>
    </w:pPr>
  </w:style>
  <w:style w:type="paragraph" w:styleId="33">
    <w:name w:val="Body Text 2"/>
    <w:basedOn w:val="1"/>
    <w:uiPriority w:val="0"/>
    <w:pPr>
      <w:spacing w:after="120" w:line="480" w:lineRule="auto"/>
    </w:pPr>
  </w:style>
  <w:style w:type="paragraph" w:styleId="34">
    <w:name w:val="List Number 5"/>
    <w:basedOn w:val="1"/>
    <w:qFormat/>
    <w:uiPriority w:val="0"/>
    <w:pPr>
      <w:numPr>
        <w:ilvl w:val="0"/>
        <w:numId w:val="1"/>
      </w:numPr>
    </w:pPr>
  </w:style>
  <w:style w:type="paragraph" w:styleId="35">
    <w:name w:val="Closing"/>
    <w:basedOn w:val="1"/>
    <w:uiPriority w:val="0"/>
    <w:pPr>
      <w:ind w:left="4320"/>
    </w:pPr>
  </w:style>
  <w:style w:type="paragraph" w:styleId="36">
    <w:name w:val="Normal Indent"/>
    <w:basedOn w:val="1"/>
    <w:uiPriority w:val="0"/>
    <w:pPr>
      <w:ind w:left="708"/>
    </w:pPr>
  </w:style>
  <w:style w:type="paragraph" w:styleId="37">
    <w:name w:val="envelope return"/>
    <w:basedOn w:val="1"/>
    <w:qFormat/>
    <w:uiPriority w:val="0"/>
    <w:rPr>
      <w:rFonts w:ascii="Arial" w:hAnsi="Arial" w:cs="Arial"/>
      <w:sz w:val="20"/>
    </w:rPr>
  </w:style>
  <w:style w:type="paragraph" w:styleId="38">
    <w:name w:val="Plain Text"/>
    <w:basedOn w:val="1"/>
    <w:qFormat/>
    <w:uiPriority w:val="0"/>
    <w:rPr>
      <w:rFonts w:ascii="Courier New" w:hAnsi="Courier New" w:cs="Courier New"/>
      <w:sz w:val="20"/>
    </w:rPr>
  </w:style>
  <w:style w:type="paragraph" w:styleId="39">
    <w:name w:val="Body Text Indent 3"/>
    <w:basedOn w:val="1"/>
    <w:uiPriority w:val="0"/>
    <w:pPr>
      <w:spacing w:after="120"/>
      <w:ind w:left="360"/>
    </w:pPr>
    <w:rPr>
      <w:sz w:val="16"/>
      <w:szCs w:val="16"/>
    </w:rPr>
  </w:style>
  <w:style w:type="paragraph" w:styleId="40">
    <w:name w:val="endnote text"/>
    <w:basedOn w:val="1"/>
    <w:qFormat/>
    <w:uiPriority w:val="0"/>
    <w:pPr>
      <w:snapToGrid w:val="0"/>
      <w:jc w:val="left"/>
    </w:pPr>
  </w:style>
  <w:style w:type="paragraph" w:styleId="41">
    <w:name w:val="caption"/>
    <w:basedOn w:val="1"/>
    <w:next w:val="1"/>
    <w:semiHidden/>
    <w:unhideWhenUsed/>
    <w:qFormat/>
    <w:uiPriority w:val="0"/>
    <w:rPr>
      <w:rFonts w:ascii="Arial" w:hAnsi="Arial" w:eastAsia="黑体" w:cs="Arial"/>
      <w:sz w:val="20"/>
    </w:rPr>
  </w:style>
  <w:style w:type="paragraph" w:styleId="42">
    <w:name w:val="annotation text"/>
    <w:basedOn w:val="1"/>
    <w:uiPriority w:val="0"/>
    <w:pPr>
      <w:jc w:val="left"/>
    </w:pPr>
  </w:style>
  <w:style w:type="paragraph" w:styleId="43">
    <w:name w:val="index 1"/>
    <w:basedOn w:val="1"/>
    <w:next w:val="1"/>
    <w:uiPriority w:val="0"/>
  </w:style>
  <w:style w:type="paragraph" w:styleId="44">
    <w:name w:val="annotation subject"/>
    <w:basedOn w:val="42"/>
    <w:next w:val="42"/>
    <w:qFormat/>
    <w:uiPriority w:val="0"/>
    <w:rPr>
      <w:b/>
      <w:bCs/>
    </w:rPr>
  </w:style>
  <w:style w:type="paragraph" w:styleId="45">
    <w:name w:val="Document Map"/>
    <w:basedOn w:val="1"/>
    <w:uiPriority w:val="0"/>
    <w:pPr>
      <w:shd w:val="clear" w:color="auto" w:fill="000080"/>
    </w:pPr>
  </w:style>
  <w:style w:type="paragraph" w:styleId="46">
    <w:name w:val="footnote text"/>
    <w:basedOn w:val="1"/>
    <w:uiPriority w:val="0"/>
    <w:pPr>
      <w:snapToGrid w:val="0"/>
      <w:jc w:val="left"/>
    </w:pPr>
    <w:rPr>
      <w:sz w:val="18"/>
      <w:szCs w:val="18"/>
    </w:rPr>
  </w:style>
  <w:style w:type="paragraph" w:styleId="47">
    <w:name w:val="toc 8"/>
    <w:basedOn w:val="1"/>
    <w:next w:val="1"/>
    <w:qFormat/>
    <w:uiPriority w:val="0"/>
    <w:pPr>
      <w:ind w:left="2940" w:leftChars="1400"/>
    </w:pPr>
  </w:style>
  <w:style w:type="paragraph" w:styleId="48">
    <w:name w:val="index 2"/>
    <w:basedOn w:val="1"/>
    <w:next w:val="1"/>
    <w:uiPriority w:val="0"/>
    <w:pPr>
      <w:ind w:left="200" w:leftChars="200"/>
    </w:pPr>
  </w:style>
  <w:style w:type="paragraph" w:styleId="49">
    <w:name w:val="List Number 3"/>
    <w:basedOn w:val="1"/>
    <w:uiPriority w:val="0"/>
    <w:pPr>
      <w:numPr>
        <w:ilvl w:val="0"/>
        <w:numId w:val="2"/>
      </w:numPr>
    </w:pPr>
  </w:style>
  <w:style w:type="paragraph" w:styleId="50">
    <w:name w:val="HTML Address"/>
    <w:basedOn w:val="1"/>
    <w:uiPriority w:val="0"/>
    <w:rPr>
      <w:i/>
      <w:iCs/>
    </w:rPr>
  </w:style>
  <w:style w:type="paragraph" w:styleId="51">
    <w:name w:val="index 7"/>
    <w:basedOn w:val="1"/>
    <w:next w:val="1"/>
    <w:uiPriority w:val="0"/>
    <w:pPr>
      <w:ind w:left="1200" w:leftChars="1200"/>
    </w:pPr>
  </w:style>
  <w:style w:type="paragraph" w:styleId="52">
    <w:name w:val="index 3"/>
    <w:basedOn w:val="1"/>
    <w:next w:val="1"/>
    <w:qFormat/>
    <w:uiPriority w:val="0"/>
    <w:pPr>
      <w:ind w:left="400" w:leftChars="400"/>
    </w:pPr>
  </w:style>
  <w:style w:type="paragraph" w:styleId="53">
    <w:name w:val="index 5"/>
    <w:basedOn w:val="1"/>
    <w:next w:val="1"/>
    <w:uiPriority w:val="0"/>
    <w:pPr>
      <w:ind w:left="800" w:leftChars="800"/>
    </w:pPr>
  </w:style>
  <w:style w:type="paragraph" w:styleId="54">
    <w:name w:val="index 4"/>
    <w:basedOn w:val="1"/>
    <w:next w:val="1"/>
    <w:uiPriority w:val="0"/>
    <w:pPr>
      <w:ind w:left="600" w:leftChars="600"/>
    </w:pPr>
  </w:style>
  <w:style w:type="paragraph" w:styleId="55">
    <w:name w:val="header"/>
    <w:basedOn w:val="1"/>
    <w:qFormat/>
    <w:uiPriority w:val="0"/>
    <w:pPr>
      <w:tabs>
        <w:tab w:val="center" w:pos="4153"/>
        <w:tab w:val="right" w:pos="8306"/>
      </w:tabs>
    </w:pPr>
  </w:style>
  <w:style w:type="paragraph" w:styleId="56">
    <w:name w:val="toc 9"/>
    <w:basedOn w:val="1"/>
    <w:next w:val="1"/>
    <w:qFormat/>
    <w:uiPriority w:val="0"/>
    <w:pPr>
      <w:ind w:left="3360" w:leftChars="1600"/>
    </w:pPr>
  </w:style>
  <w:style w:type="paragraph" w:styleId="57">
    <w:name w:val="toc 7"/>
    <w:basedOn w:val="1"/>
    <w:next w:val="1"/>
    <w:uiPriority w:val="0"/>
    <w:pPr>
      <w:ind w:left="2520" w:leftChars="1200"/>
    </w:pPr>
  </w:style>
  <w:style w:type="paragraph" w:styleId="58">
    <w:name w:val="index 6"/>
    <w:basedOn w:val="1"/>
    <w:next w:val="1"/>
    <w:uiPriority w:val="0"/>
    <w:pPr>
      <w:ind w:left="1000" w:leftChars="1000"/>
    </w:pPr>
  </w:style>
  <w:style w:type="paragraph" w:styleId="59">
    <w:name w:val="envelope address"/>
    <w:basedOn w:val="1"/>
    <w:qFormat/>
    <w:uiPriority w:val="0"/>
    <w:pPr>
      <w:framePr w:w="7920" w:h="1980" w:hRule="exact" w:hSpace="180" w:wrap="around" w:vAnchor="margin" w:hAnchor="page" w:xAlign="center" w:yAlign="bottom"/>
      <w:ind w:left="2880"/>
    </w:pPr>
    <w:rPr>
      <w:rFonts w:ascii="Arial" w:hAnsi="Arial" w:cs="Arial"/>
      <w:sz w:val="24"/>
      <w:szCs w:val="24"/>
    </w:rPr>
  </w:style>
  <w:style w:type="paragraph" w:styleId="60">
    <w:name w:val="index 8"/>
    <w:basedOn w:val="1"/>
    <w:next w:val="1"/>
    <w:uiPriority w:val="0"/>
    <w:pPr>
      <w:ind w:left="1400" w:leftChars="1400"/>
    </w:pPr>
  </w:style>
  <w:style w:type="paragraph" w:styleId="61">
    <w:name w:val="Body Text"/>
    <w:basedOn w:val="1"/>
    <w:uiPriority w:val="0"/>
    <w:pPr>
      <w:spacing w:after="120"/>
    </w:pPr>
  </w:style>
  <w:style w:type="paragraph" w:styleId="62">
    <w:name w:val="index 9"/>
    <w:basedOn w:val="1"/>
    <w:next w:val="1"/>
    <w:qFormat/>
    <w:uiPriority w:val="0"/>
    <w:pPr>
      <w:ind w:left="1600" w:leftChars="1600"/>
    </w:pPr>
  </w:style>
  <w:style w:type="paragraph" w:styleId="63">
    <w:name w:val="List Number 4"/>
    <w:basedOn w:val="1"/>
    <w:uiPriority w:val="0"/>
    <w:pPr>
      <w:numPr>
        <w:ilvl w:val="0"/>
        <w:numId w:val="3"/>
      </w:numPr>
    </w:pPr>
  </w:style>
  <w:style w:type="paragraph" w:styleId="64">
    <w:name w:val="toa heading"/>
    <w:basedOn w:val="1"/>
    <w:next w:val="1"/>
    <w:qFormat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65">
    <w:name w:val="index heading"/>
    <w:basedOn w:val="1"/>
    <w:next w:val="43"/>
    <w:uiPriority w:val="0"/>
    <w:rPr>
      <w:rFonts w:ascii="Arial" w:hAnsi="Arial" w:cs="Arial"/>
      <w:b/>
      <w:bCs/>
    </w:rPr>
  </w:style>
  <w:style w:type="paragraph" w:styleId="66">
    <w:name w:val="toc 1"/>
    <w:basedOn w:val="1"/>
    <w:next w:val="1"/>
    <w:uiPriority w:val="0"/>
  </w:style>
  <w:style w:type="paragraph" w:styleId="67">
    <w:name w:val="table of authorities"/>
    <w:basedOn w:val="1"/>
    <w:next w:val="1"/>
    <w:qFormat/>
    <w:uiPriority w:val="0"/>
    <w:pPr>
      <w:ind w:left="420" w:leftChars="200"/>
    </w:pPr>
  </w:style>
  <w:style w:type="paragraph" w:styleId="68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69">
    <w:name w:val="toc 6"/>
    <w:basedOn w:val="1"/>
    <w:next w:val="1"/>
    <w:uiPriority w:val="0"/>
    <w:pPr>
      <w:ind w:left="2100" w:leftChars="1000"/>
    </w:pPr>
  </w:style>
  <w:style w:type="paragraph" w:styleId="70">
    <w:name w:val="table of figures"/>
    <w:basedOn w:val="1"/>
    <w:next w:val="1"/>
    <w:uiPriority w:val="0"/>
    <w:pPr>
      <w:ind w:leftChars="200" w:hanging="200" w:hangingChars="200"/>
    </w:pPr>
  </w:style>
  <w:style w:type="paragraph" w:styleId="71">
    <w:name w:val="toc 3"/>
    <w:basedOn w:val="1"/>
    <w:next w:val="1"/>
    <w:uiPriority w:val="0"/>
    <w:pPr>
      <w:ind w:left="840" w:leftChars="400"/>
    </w:pPr>
  </w:style>
  <w:style w:type="paragraph" w:styleId="72">
    <w:name w:val="toc 2"/>
    <w:basedOn w:val="1"/>
    <w:next w:val="1"/>
    <w:uiPriority w:val="0"/>
    <w:pPr>
      <w:ind w:left="420" w:leftChars="200"/>
    </w:pPr>
  </w:style>
  <w:style w:type="paragraph" w:styleId="73">
    <w:name w:val="toc 4"/>
    <w:basedOn w:val="1"/>
    <w:next w:val="1"/>
    <w:qFormat/>
    <w:uiPriority w:val="0"/>
    <w:pPr>
      <w:ind w:left="1260" w:leftChars="600"/>
    </w:pPr>
  </w:style>
  <w:style w:type="paragraph" w:styleId="74">
    <w:name w:val="toc 5"/>
    <w:basedOn w:val="1"/>
    <w:next w:val="1"/>
    <w:uiPriority w:val="0"/>
    <w:pPr>
      <w:ind w:left="1680" w:leftChars="800"/>
    </w:pPr>
  </w:style>
  <w:style w:type="paragraph" w:styleId="75">
    <w:name w:val="Note Heading"/>
    <w:basedOn w:val="1"/>
    <w:next w:val="1"/>
    <w:uiPriority w:val="0"/>
  </w:style>
  <w:style w:type="paragraph" w:styleId="76">
    <w:name w:val="Date"/>
    <w:basedOn w:val="1"/>
    <w:next w:val="1"/>
    <w:uiPriority w:val="0"/>
  </w:style>
  <w:style w:type="paragraph" w:styleId="77">
    <w:name w:val="List Bullet 5"/>
    <w:basedOn w:val="1"/>
    <w:qFormat/>
    <w:uiPriority w:val="0"/>
    <w:pPr>
      <w:numPr>
        <w:ilvl w:val="0"/>
        <w:numId w:val="4"/>
      </w:numPr>
    </w:pPr>
  </w:style>
  <w:style w:type="paragraph" w:styleId="78">
    <w:name w:val="Body Text First Indent"/>
    <w:basedOn w:val="61"/>
    <w:uiPriority w:val="0"/>
    <w:pPr>
      <w:ind w:firstLine="210"/>
    </w:pPr>
  </w:style>
  <w:style w:type="paragraph" w:styleId="79">
    <w:name w:val="Body Text First Indent 2"/>
    <w:basedOn w:val="80"/>
    <w:qFormat/>
    <w:uiPriority w:val="0"/>
    <w:pPr>
      <w:ind w:firstLine="210"/>
    </w:pPr>
  </w:style>
  <w:style w:type="paragraph" w:styleId="80">
    <w:name w:val="Body Text Indent"/>
    <w:basedOn w:val="1"/>
    <w:qFormat/>
    <w:uiPriority w:val="0"/>
    <w:pPr>
      <w:spacing w:after="120"/>
      <w:ind w:left="360"/>
    </w:pPr>
  </w:style>
  <w:style w:type="paragraph" w:styleId="81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82">
    <w:name w:val="List Bullet"/>
    <w:basedOn w:val="1"/>
    <w:uiPriority w:val="0"/>
    <w:pPr>
      <w:numPr>
        <w:ilvl w:val="0"/>
        <w:numId w:val="6"/>
      </w:numPr>
    </w:pPr>
  </w:style>
  <w:style w:type="paragraph" w:styleId="83">
    <w:name w:val="List Bullet 2"/>
    <w:basedOn w:val="1"/>
    <w:uiPriority w:val="0"/>
    <w:pPr>
      <w:numPr>
        <w:ilvl w:val="0"/>
        <w:numId w:val="7"/>
      </w:numPr>
    </w:pPr>
  </w:style>
  <w:style w:type="paragraph" w:styleId="84">
    <w:name w:val="List Bullet 3"/>
    <w:basedOn w:val="1"/>
    <w:uiPriority w:val="0"/>
    <w:pPr>
      <w:numPr>
        <w:ilvl w:val="0"/>
        <w:numId w:val="8"/>
      </w:numPr>
    </w:pPr>
  </w:style>
  <w:style w:type="paragraph" w:styleId="85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kern w:val="28"/>
      <w:sz w:val="32"/>
      <w:szCs w:val="32"/>
    </w:rPr>
  </w:style>
  <w:style w:type="paragraph" w:styleId="86">
    <w:name w:val="footer"/>
    <w:basedOn w:val="1"/>
    <w:uiPriority w:val="0"/>
    <w:pPr>
      <w:tabs>
        <w:tab w:val="center" w:pos="4153"/>
        <w:tab w:val="right" w:pos="8306"/>
      </w:tabs>
    </w:pPr>
  </w:style>
  <w:style w:type="paragraph" w:styleId="87">
    <w:name w:val="List Number"/>
    <w:basedOn w:val="1"/>
    <w:qFormat/>
    <w:uiPriority w:val="0"/>
    <w:pPr>
      <w:numPr>
        <w:ilvl w:val="0"/>
        <w:numId w:val="9"/>
      </w:numPr>
    </w:pPr>
  </w:style>
  <w:style w:type="paragraph" w:styleId="88">
    <w:name w:val="List Number 2"/>
    <w:basedOn w:val="1"/>
    <w:uiPriority w:val="0"/>
    <w:pPr>
      <w:numPr>
        <w:ilvl w:val="0"/>
        <w:numId w:val="10"/>
      </w:numPr>
    </w:pPr>
  </w:style>
  <w:style w:type="paragraph" w:styleId="89">
    <w:name w:val="List"/>
    <w:basedOn w:val="1"/>
    <w:uiPriority w:val="0"/>
    <w:pPr>
      <w:ind w:left="360" w:hanging="360"/>
    </w:pPr>
  </w:style>
  <w:style w:type="paragraph" w:styleId="90">
    <w:name w:val="Normal (Web)"/>
    <w:basedOn w:val="1"/>
    <w:uiPriority w:val="0"/>
    <w:rPr>
      <w:sz w:val="24"/>
      <w:szCs w:val="24"/>
    </w:rPr>
  </w:style>
  <w:style w:type="paragraph" w:styleId="91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92">
    <w:name w:val="Body Text Indent 2"/>
    <w:basedOn w:val="1"/>
    <w:uiPriority w:val="0"/>
    <w:pPr>
      <w:spacing w:after="120" w:line="480" w:lineRule="auto"/>
      <w:ind w:left="360"/>
    </w:pPr>
  </w:style>
  <w:style w:type="paragraph" w:styleId="93">
    <w:name w:val="Subtitle"/>
    <w:basedOn w:val="1"/>
    <w:qFormat/>
    <w:uiPriority w:val="0"/>
    <w:pPr>
      <w:spacing w:after="60"/>
      <w:jc w:val="center"/>
      <w:outlineLvl w:val="1"/>
    </w:pPr>
    <w:rPr>
      <w:rFonts w:ascii="Arial" w:hAnsi="Arial" w:cs="Arial"/>
      <w:sz w:val="24"/>
      <w:szCs w:val="24"/>
    </w:rPr>
  </w:style>
  <w:style w:type="paragraph" w:styleId="94">
    <w:name w:val="Signature"/>
    <w:basedOn w:val="1"/>
    <w:qFormat/>
    <w:uiPriority w:val="0"/>
    <w:pPr>
      <w:ind w:left="4320"/>
    </w:pPr>
  </w:style>
  <w:style w:type="paragraph" w:styleId="95">
    <w:name w:val="Salutation"/>
    <w:basedOn w:val="1"/>
    <w:next w:val="1"/>
    <w:uiPriority w:val="0"/>
  </w:style>
  <w:style w:type="paragraph" w:styleId="96">
    <w:name w:val="List Continue 2"/>
    <w:basedOn w:val="1"/>
    <w:qFormat/>
    <w:uiPriority w:val="0"/>
    <w:pPr>
      <w:spacing w:after="120"/>
      <w:ind w:left="720"/>
    </w:pPr>
  </w:style>
  <w:style w:type="paragraph" w:styleId="97">
    <w:name w:val="List Continue 3"/>
    <w:basedOn w:val="1"/>
    <w:qFormat/>
    <w:uiPriority w:val="0"/>
    <w:pPr>
      <w:spacing w:after="120"/>
      <w:ind w:left="1080"/>
    </w:pPr>
  </w:style>
  <w:style w:type="paragraph" w:styleId="98">
    <w:name w:val="List Continue 4"/>
    <w:basedOn w:val="1"/>
    <w:uiPriority w:val="0"/>
    <w:pPr>
      <w:spacing w:after="120"/>
      <w:ind w:left="1440"/>
    </w:pPr>
  </w:style>
  <w:style w:type="paragraph" w:styleId="99">
    <w:name w:val="List Continue 5"/>
    <w:basedOn w:val="1"/>
    <w:uiPriority w:val="0"/>
    <w:pPr>
      <w:spacing w:after="120"/>
      <w:ind w:left="1800"/>
    </w:pPr>
  </w:style>
  <w:style w:type="paragraph" w:styleId="100">
    <w:name w:val="List 2"/>
    <w:basedOn w:val="1"/>
    <w:qFormat/>
    <w:uiPriority w:val="0"/>
    <w:pPr>
      <w:ind w:left="720" w:hanging="360"/>
    </w:pPr>
  </w:style>
  <w:style w:type="paragraph" w:styleId="101">
    <w:name w:val="List 3"/>
    <w:basedOn w:val="1"/>
    <w:uiPriority w:val="0"/>
    <w:pPr>
      <w:ind w:left="1080" w:hanging="360"/>
    </w:pPr>
  </w:style>
  <w:style w:type="paragraph" w:styleId="102">
    <w:name w:val="List 4"/>
    <w:basedOn w:val="1"/>
    <w:uiPriority w:val="0"/>
    <w:pPr>
      <w:ind w:left="1440" w:hanging="360"/>
    </w:pPr>
  </w:style>
  <w:style w:type="paragraph" w:styleId="103">
    <w:name w:val="HTML Preformatted"/>
    <w:basedOn w:val="1"/>
    <w:uiPriority w:val="0"/>
    <w:rPr>
      <w:rFonts w:ascii="Courier New" w:hAnsi="Courier New" w:cs="Courier New"/>
      <w:sz w:val="20"/>
    </w:rPr>
  </w:style>
  <w:style w:type="paragraph" w:styleId="104">
    <w:name w:val="Block Text"/>
    <w:basedOn w:val="1"/>
    <w:qFormat/>
    <w:uiPriority w:val="0"/>
    <w:pPr>
      <w:spacing w:after="120"/>
      <w:ind w:left="1440" w:right="1440"/>
    </w:pPr>
  </w:style>
  <w:style w:type="paragraph" w:styleId="105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hanging="1080"/>
    </w:pPr>
    <w:rPr>
      <w:rFonts w:ascii="Arial" w:hAnsi="Arial" w:cs="Arial"/>
      <w:sz w:val="24"/>
      <w:szCs w:val="24"/>
    </w:rPr>
  </w:style>
  <w:style w:type="paragraph" w:styleId="106">
    <w:name w:val="E-mail Signature"/>
    <w:basedOn w:val="1"/>
    <w:qFormat/>
    <w:uiPriority w:val="0"/>
  </w:style>
  <w:style w:type="table" w:styleId="107">
    <w:name w:val="Table Colorful 2"/>
    <w:basedOn w:val="12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8">
    <w:name w:val="Table Grid 2"/>
    <w:basedOn w:val="12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09">
    <w:name w:val="Table Subtle 1"/>
    <w:basedOn w:val="12"/>
    <w:qFormat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0">
    <w:name w:val="Table Theme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1">
    <w:name w:val="Table Web 3"/>
    <w:basedOn w:val="12"/>
    <w:qFormat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2">
    <w:name w:val="Table Grid 6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13">
    <w:name w:val="Table Simple 1"/>
    <w:basedOn w:val="12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8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4">
    <w:name w:val="Table Grid 1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5">
    <w:name w:val="Table 3D effects 2"/>
    <w:basedOn w:val="12"/>
    <w:qFormat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6">
    <w:name w:val="Table List 5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7">
    <w:name w:val="Table Classic 4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18">
    <w:name w:val="Table Grid"/>
    <w:basedOn w:val="12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9">
    <w:name w:val="Table Classic 1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6" w:space="0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0">
    <w:name w:val="Table Grid 5"/>
    <w:basedOn w:val="12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21">
    <w:name w:val="Table 3D effects 3"/>
    <w:basedOn w:val="12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nil"/>
          <w:right w:val="single" w:color="FFFFFF" w:sz="6" w:space="0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2">
    <w:name w:val="Table Columns 3"/>
    <w:basedOn w:val="12"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3">
    <w:name w:val="Table Columns 4"/>
    <w:basedOn w:val="12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24">
    <w:name w:val="Table Classic 3"/>
    <w:basedOn w:val="12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5">
    <w:name w:val="Table Professional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26">
    <w:name w:val="Table Elegant"/>
    <w:basedOn w:val="12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7">
    <w:name w:val="Table Colorful 1"/>
    <w:basedOn w:val="12"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8">
    <w:name w:val="Table List 3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29">
    <w:name w:val="Table Web 2"/>
    <w:basedOn w:val="12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0">
    <w:name w:val="Table List 7"/>
    <w:basedOn w:val="12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top w:val="nil"/>
          <w:left w:val="single" w:color="008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</w:style>
  <w:style w:type="table" w:styleId="131">
    <w:name w:val="Table Contemporary"/>
    <w:basedOn w:val="12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0000" w:fill="FFFFFF"/>
      </w:tcPr>
    </w:tblStylePr>
  </w:style>
  <w:style w:type="table" w:styleId="132">
    <w:name w:val="Table List 6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000000" w:fill="FFFFFF"/>
      </w:tcPr>
    </w:tblStylePr>
  </w:style>
  <w:style w:type="table" w:styleId="133">
    <w:name w:val="Table Grid 4"/>
    <w:basedOn w:val="12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4">
    <w:name w:val="Table Columns 1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top w:val="nil"/>
          <w:left w:val="double" w:color="00000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5">
    <w:name w:val="Table List 8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50" w:color="FF0000" w:fill="FFFFFF"/>
      </w:tcPr>
    </w:tblStylePr>
  </w:style>
  <w:style w:type="table" w:styleId="136">
    <w:name w:val="Table Grid 3"/>
    <w:basedOn w:val="12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7">
    <w:name w:val="Table Subtle 2"/>
    <w:basedOn w:val="12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top w:val="nil"/>
          <w:left w:val="nil"/>
          <w:bottom w:val="single" w:color="000000" w:sz="12" w:space="0"/>
          <w:right w:val="nil"/>
          <w:insideH w:val="nil"/>
          <w:insideV w:val="nil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38">
    <w:name w:val="Table List 4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8080" w:fill="FFFFFF"/>
      </w:tcPr>
    </w:tblStylePr>
  </w:style>
  <w:style w:type="table" w:styleId="139">
    <w:name w:val="Table List 1"/>
    <w:basedOn w:val="12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0">
    <w:name w:val="Table Web 1"/>
    <w:basedOn w:val="12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1">
    <w:name w:val="Table Colorful 3"/>
    <w:basedOn w:val="12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top w:val="nil"/>
          <w:left w:val="nil"/>
          <w:bottom w:val="single" w:color="000000" w:sz="36" w:space="0"/>
          <w:right w:val="single" w:color="000000" w:sz="6" w:space="0"/>
          <w:insideH w:val="nil"/>
          <w:insideV w:val="nil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2">
    <w:name w:val="Table Columns 5"/>
    <w:basedOn w:val="12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43">
    <w:name w:val="Table Classic 2"/>
    <w:basedOn w:val="12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4">
    <w:name w:val="Table Grid 7"/>
    <w:basedOn w:val="12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single" w:color="000000" w:sz="6" w:space="0"/>
          <w:tr2bl w:val="nil"/>
        </w:tcBorders>
      </w:tcPr>
    </w:tblStylePr>
  </w:style>
  <w:style w:type="table" w:styleId="145">
    <w:name w:val="Table 3D effects 1"/>
    <w:basedOn w:val="12"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top w:val="nil"/>
          <w:left w:val="single" w:color="808080" w:sz="6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808080" w:sz="6" w:space="0"/>
          <w:insideH w:val="nil"/>
          <w:insideV w:val="nil"/>
          <w:tl2br w:val="nil"/>
          <w:tr2bl w:val="nil"/>
        </w:tcBorders>
      </w:tcPr>
    </w:tblStylePr>
    <w:tblStylePr w:type="lastCol">
      <w:tblPr/>
      <w:tcPr>
        <w:tcBorders>
          <w:top w:val="nil"/>
          <w:left w:val="nil"/>
          <w:bottom w:val="single" w:color="FFFFFF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nw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eCell"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6">
    <w:name w:val="Table Columns 2"/>
    <w:basedOn w:val="12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7">
    <w:name w:val="Table Simple 2"/>
    <w:basedOn w:val="12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top w:val="nil"/>
          <w:left w:val="single" w:color="000000" w:sz="12" w:space="0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op w:val="nil"/>
          <w:left w:val="nil"/>
          <w:bottom w:val="nil"/>
          <w:right w:val="single" w:color="000000" w:sz="12" w:space="0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op w:val="nil"/>
          <w:left w:val="nil"/>
          <w:bottom w:val="single" w:color="000000" w:sz="6" w:space="0"/>
          <w:right w:val="nil"/>
          <w:insideH w:val="nil"/>
          <w:insideV w:val="nil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48">
    <w:name w:val="Table Simple 3"/>
    <w:basedOn w:val="12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00" w:fill="FFFFFF"/>
      </w:tcPr>
    </w:tblStylePr>
  </w:style>
  <w:style w:type="table" w:styleId="149">
    <w:name w:val="Table Grid 8"/>
    <w:basedOn w:val="12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table" w:styleId="150">
    <w:name w:val="Table List 2"/>
    <w:basedOn w:val="12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top w:val="nil"/>
          <w:left w:val="single" w:color="000000" w:sz="6" w:space="0"/>
          <w:bottom w:val="nil"/>
          <w:right w:val="nil"/>
          <w:insideH w:val="nil"/>
          <w:insideV w:val="nil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numbering" Target="numbering.xml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</TotalTime>
  <ScaleCrop>false</ScaleCrop>
  <LinksUpToDate>false</LinksUpToDate>
  <CharactersWithSpaces>0</CharactersWithSpaces>
  <Application>WPS Office_11.2.0.11225_F1E327BC-269C-435d-A152-05C5408002CA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2023-12-05T17:05:00Z</dcterms:created>
  <dc:creator>Andrei</dc:creator>
  <cp:lastModifiedBy>Plumb Buzzard306</cp:lastModifiedBy>
  <dcterms:modified xsi:type="dcterms:W3CDTF">2024-02-29T19:39:23Z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C63739F49FD249EE80A7E0C513892EE3</vt:lpwstr>
  </property>
</Properties>
</file>